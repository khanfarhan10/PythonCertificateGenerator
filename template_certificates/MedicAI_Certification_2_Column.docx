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A0EFD" w14:textId="41B6631C" w:rsidR="006B55E3" w:rsidRDefault="006B55E3" w:rsidP="006B55E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050CC1" wp14:editId="0FFBE705">
            <wp:extent cx="763558" cy="1371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58" cy="13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7538" w14:textId="5235A5E7" w:rsidR="001070DB" w:rsidRPr="001070DB" w:rsidRDefault="001070DB" w:rsidP="001070DB">
      <w:pPr>
        <w:tabs>
          <w:tab w:val="left" w:pos="2988"/>
        </w:tabs>
        <w:rPr>
          <w:b/>
          <w:bCs/>
          <w:sz w:val="32"/>
          <w:szCs w:val="32"/>
          <w:lang w:val="en-IN"/>
        </w:rPr>
      </w:pPr>
      <w:r w:rsidRPr="001070DB">
        <w:rPr>
          <w:b/>
          <w:bCs/>
          <w:sz w:val="32"/>
          <w:szCs w:val="32"/>
          <w:lang w:val="en-IN"/>
        </w:rPr>
        <w:t>MINISTRY OF HEALTH AND FAMILY WELFARE</w:t>
      </w:r>
    </w:p>
    <w:p w14:paraId="1B1E1F00" w14:textId="7BBD4222" w:rsidR="003D1F27" w:rsidRDefault="001070DB" w:rsidP="003D1F27">
      <w:pPr>
        <w:tabs>
          <w:tab w:val="left" w:pos="2988"/>
        </w:tabs>
        <w:rPr>
          <w:lang w:val="en-IN"/>
        </w:rPr>
      </w:pPr>
      <w:r w:rsidRPr="001070DB">
        <w:rPr>
          <w:lang w:val="en-IN"/>
        </w:rPr>
        <w:t>Government of India</w:t>
      </w:r>
    </w:p>
    <w:p w14:paraId="501DD559" w14:textId="780BC5BF" w:rsidR="00297B2B" w:rsidRPr="003D1F27" w:rsidRDefault="00297B2B" w:rsidP="00297B2B">
      <w:pPr>
        <w:tabs>
          <w:tab w:val="center" w:pos="4831"/>
          <w:tab w:val="left" w:pos="4962"/>
          <w:tab w:val="left" w:pos="7596"/>
        </w:tabs>
        <w:ind w:left="-993"/>
        <w:jc w:val="left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sectPr w:rsidR="00297B2B" w:rsidRPr="003D1F27" w:rsidSect="00297B2B">
          <w:headerReference w:type="default" r:id="rId9"/>
          <w:footerReference w:type="default" r:id="rId10"/>
          <w:type w:val="continuous"/>
          <w:pgSz w:w="15840" w:h="12240" w:orient="landscape"/>
          <w:pgMar w:top="1702" w:right="2592" w:bottom="2016" w:left="2592" w:header="432" w:footer="432" w:gutter="0"/>
          <w:cols w:space="720"/>
          <w:docGrid w:linePitch="381"/>
        </w:sectPr>
      </w:pPr>
    </w:p>
    <w:p w14:paraId="382259A5" w14:textId="1305E2C9" w:rsidR="00297B2B" w:rsidRPr="00CA5617" w:rsidRDefault="00297B2B" w:rsidP="00B3384F">
      <w:pPr>
        <w:tabs>
          <w:tab w:val="left" w:pos="2988"/>
        </w:tabs>
        <w:spacing w:after="100"/>
        <w:ind w:left="-993" w:right="-1553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</w:pPr>
      <w:proofErr w:type="spellStart"/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>Certfificate</w:t>
      </w:r>
      <w:proofErr w:type="spellEnd"/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 xml:space="preserve"> of Virtual </w:t>
      </w:r>
      <w:proofErr w:type="spellStart"/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>Checkup</w:t>
      </w:r>
      <w:proofErr w:type="spellEnd"/>
    </w:p>
    <w:p w14:paraId="4815F6C1" w14:textId="45390930" w:rsidR="001070DB" w:rsidRPr="003D1F27" w:rsidRDefault="003D1F27" w:rsidP="00B3384F">
      <w:pPr>
        <w:tabs>
          <w:tab w:val="left" w:pos="2988"/>
        </w:tabs>
        <w:spacing w:after="100"/>
        <w:ind w:left="-993" w:right="-1553"/>
        <w:rPr>
          <w:rFonts w:ascii="Bahnschrift Condensed" w:hAnsi="Bahnschrift Condensed"/>
          <w:b/>
          <w:bCs/>
          <w:lang w:val="en-IN"/>
        </w:rPr>
      </w:pPr>
      <w:r w:rsidRPr="003D1F27">
        <w:rPr>
          <w:rFonts w:ascii="Bahnschrift Condensed" w:hAnsi="Bahnschrift Condensed"/>
          <w:b/>
          <w:bCs/>
          <w:lang w:val="en-IN"/>
        </w:rPr>
        <w:t>THIS ELECTRONIC HEALTH CHECKUP IS PRESENTED TO</w:t>
      </w:r>
    </w:p>
    <w:p w14:paraId="3A1B1501" w14:textId="3EB5DE94" w:rsidR="003D1F27" w:rsidRPr="003D1F27" w:rsidRDefault="001B2ABF" w:rsidP="00B3384F">
      <w:pPr>
        <w:tabs>
          <w:tab w:val="left" w:pos="2988"/>
        </w:tabs>
        <w:spacing w:after="100"/>
        <w:ind w:left="-993" w:right="-1553"/>
        <w:rPr>
          <w:rFonts w:ascii="Monotype Corsiva" w:hAnsi="Monotype Corsiva"/>
          <w:b/>
          <w:bCs/>
          <w:sz w:val="52"/>
          <w:szCs w:val="52"/>
          <w:lang w:val="en-IN"/>
        </w:rPr>
      </w:pPr>
      <w:proofErr w:type="spellStart"/>
      <w:r>
        <w:rPr>
          <w:rFonts w:ascii="Monotype Corsiva" w:hAnsi="Monotype Corsiva"/>
          <w:b/>
          <w:bCs/>
          <w:sz w:val="52"/>
          <w:szCs w:val="52"/>
          <w:lang w:val="en-IN"/>
        </w:rPr>
        <w:t>Your_Amazing_Name</w:t>
      </w:r>
      <w:proofErr w:type="spellEnd"/>
    </w:p>
    <w:p w14:paraId="528C4592" w14:textId="04F45356" w:rsidR="003D1F27" w:rsidRDefault="003D1F27" w:rsidP="00B3384F">
      <w:pPr>
        <w:tabs>
          <w:tab w:val="left" w:pos="2988"/>
        </w:tabs>
        <w:spacing w:after="100"/>
        <w:ind w:left="-993" w:right="-1553"/>
        <w:rPr>
          <w:lang w:val="en-IN"/>
        </w:rPr>
      </w:pPr>
      <w:r>
        <w:rPr>
          <w:lang w:val="en-IN"/>
        </w:rPr>
        <w:t>(</w:t>
      </w:r>
      <w:r w:rsidR="00632B75" w:rsidRPr="003D1F27">
        <w:rPr>
          <w:rFonts w:ascii="Bahnschrift Condensed" w:hAnsi="Bahnschrift Condensed"/>
          <w:lang w:val="en-IN"/>
        </w:rPr>
        <w:t>YOUR_AWESOME_NAME_HERE</w:t>
      </w:r>
      <w:r>
        <w:rPr>
          <w:lang w:val="en-IN"/>
        </w:rPr>
        <w:t>)</w:t>
      </w:r>
    </w:p>
    <w:p w14:paraId="10F436EB" w14:textId="77777777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Coronavirus Scale : 00.00%</w:t>
      </w:r>
    </w:p>
    <w:p w14:paraId="623FE719" w14:textId="489192D5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Automated Tests : Passed_1</w:t>
      </w:r>
    </w:p>
    <w:p w14:paraId="03EB9A62" w14:textId="11C589B0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Manual Tests : Passed_2</w:t>
      </w:r>
    </w:p>
    <w:p w14:paraId="335CA48C" w14:textId="348B4619" w:rsid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 xml:space="preserve">Comments : </w:t>
      </w:r>
      <w:proofErr w:type="spellStart"/>
      <w:r w:rsidR="001A047B" w:rsidRPr="001A047B">
        <w:rPr>
          <w:sz w:val="22"/>
          <w:szCs w:val="22"/>
          <w:lang w:val="en-IN"/>
        </w:rPr>
        <w:t>Brief_</w:t>
      </w:r>
      <w:r w:rsidRPr="001A047B">
        <w:rPr>
          <w:sz w:val="22"/>
          <w:szCs w:val="22"/>
          <w:lang w:val="en-IN"/>
        </w:rPr>
        <w:t>Description</w:t>
      </w:r>
      <w:proofErr w:type="spellEnd"/>
    </w:p>
    <w:p w14:paraId="5E0D0738" w14:textId="77777777" w:rsidR="001A047B" w:rsidRPr="001A047B" w:rsidRDefault="001A047B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</w:p>
    <w:p w14:paraId="710EFEAA" w14:textId="77777777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 w:rsidRPr="001A047B">
        <w:rPr>
          <w:rFonts w:ascii="Bahnschrift Condensed" w:hAnsi="Bahnschrift Condensed"/>
          <w:lang w:val="en-IN"/>
        </w:rPr>
        <w:t>UID (Aadhaar) : XXXX-XXXX-XXXX</w:t>
      </w:r>
    </w:p>
    <w:p w14:paraId="0E47C8E5" w14:textId="7CC4BB04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 w:rsidRPr="001A047B">
        <w:rPr>
          <w:rFonts w:ascii="Bahnschrift Condensed" w:hAnsi="Bahnschrift Condensed"/>
          <w:lang w:val="en-IN"/>
        </w:rPr>
        <w:t>Certificate ID : AAAA-AAAA-AAAA</w:t>
      </w:r>
    </w:p>
    <w:p w14:paraId="2247928C" w14:textId="34DADCE4" w:rsidR="001A047B" w:rsidRDefault="001A047B" w:rsidP="00B3384F">
      <w:pPr>
        <w:tabs>
          <w:tab w:val="left" w:pos="2988"/>
        </w:tabs>
        <w:spacing w:after="0"/>
        <w:ind w:left="-993" w:right="-1553"/>
        <w:rPr>
          <w:sz w:val="18"/>
          <w:szCs w:val="18"/>
          <w:lang w:val="en-IN"/>
        </w:rPr>
      </w:pPr>
      <w:r w:rsidRPr="001A047B">
        <w:rPr>
          <w:sz w:val="18"/>
          <w:szCs w:val="18"/>
          <w:lang w:val="en-IN"/>
        </w:rPr>
        <w:t>Generated :</w:t>
      </w:r>
      <w:r>
        <w:rPr>
          <w:sz w:val="18"/>
          <w:szCs w:val="18"/>
          <w:lang w:val="en-IN"/>
        </w:rPr>
        <w:t xml:space="preserve"> MMDDYYYY_TT</w:t>
      </w:r>
    </w:p>
    <w:p w14:paraId="4B58DFBC" w14:textId="2B8BFF06" w:rsidR="001A047B" w:rsidRDefault="001A047B" w:rsidP="001A047B">
      <w:pPr>
        <w:tabs>
          <w:tab w:val="left" w:pos="2988"/>
        </w:tabs>
        <w:spacing w:after="0"/>
        <w:rPr>
          <w:sz w:val="18"/>
          <w:szCs w:val="18"/>
          <w:lang w:val="en-IN"/>
        </w:rPr>
      </w:pPr>
    </w:p>
    <w:p w14:paraId="34C346D9" w14:textId="180330C6" w:rsidR="001A047B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  <w:r>
        <w:rPr>
          <w:noProof/>
          <w:sz w:val="18"/>
          <w:szCs w:val="18"/>
          <w:lang w:val="en-IN"/>
        </w:rPr>
        <w:drawing>
          <wp:inline distT="0" distB="0" distL="0" distR="0" wp14:anchorId="65509697" wp14:editId="45AC5B10">
            <wp:extent cx="1760220" cy="1392799"/>
            <wp:effectExtent l="0" t="0" r="0" b="0"/>
            <wp:docPr id="2" name="Picture 2" descr="Ba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rCod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35" cy="13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31C" w14:textId="4B7F9871" w:rsidR="00880E13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</w:p>
    <w:p w14:paraId="7907F6C5" w14:textId="0EFB0379" w:rsidR="00880E13" w:rsidRDefault="00880E13" w:rsidP="00880E13">
      <w:pPr>
        <w:tabs>
          <w:tab w:val="left" w:pos="2988"/>
        </w:tabs>
        <w:spacing w:after="0"/>
        <w:ind w:left="426" w:right="-1128"/>
        <w:rPr>
          <w:rFonts w:ascii="Mistral" w:hAnsi="Mistral"/>
          <w:sz w:val="40"/>
          <w:szCs w:val="40"/>
          <w:lang w:val="en-IN"/>
        </w:rPr>
      </w:pPr>
      <w:r w:rsidRPr="00880E13">
        <w:rPr>
          <w:rFonts w:ascii="Mistral" w:hAnsi="Mistral"/>
          <w:sz w:val="40"/>
          <w:szCs w:val="40"/>
          <w:lang w:val="en-IN"/>
        </w:rPr>
        <w:t>Signature_1</w:t>
      </w:r>
    </w:p>
    <w:p w14:paraId="4EC10396" w14:textId="1AC68153" w:rsidR="00880E13" w:rsidRDefault="00880E13" w:rsidP="00880E13">
      <w:pPr>
        <w:tabs>
          <w:tab w:val="left" w:pos="2988"/>
        </w:tabs>
        <w:spacing w:after="0"/>
        <w:ind w:left="426" w:right="-1128"/>
        <w:rPr>
          <w:rFonts w:asciiTheme="majorHAnsi" w:hAnsiTheme="majorHAnsi"/>
          <w:sz w:val="24"/>
          <w:szCs w:val="24"/>
          <w:lang w:val="en-IN"/>
        </w:rPr>
      </w:pPr>
      <w:proofErr w:type="spellStart"/>
      <w:r>
        <w:rPr>
          <w:rFonts w:asciiTheme="majorHAnsi" w:hAnsiTheme="majorHAnsi"/>
          <w:sz w:val="24"/>
          <w:szCs w:val="24"/>
          <w:lang w:val="en-IN"/>
        </w:rPr>
        <w:t>Person_Name</w:t>
      </w:r>
      <w:proofErr w:type="spellEnd"/>
    </w:p>
    <w:p w14:paraId="4C5C1156" w14:textId="78417475" w:rsidR="00880E13" w:rsidRDefault="00880E13" w:rsidP="00880E13">
      <w:pPr>
        <w:tabs>
          <w:tab w:val="left" w:pos="2988"/>
        </w:tabs>
        <w:spacing w:after="0"/>
        <w:ind w:left="426" w:right="-1128"/>
        <w:rPr>
          <w:rFonts w:asciiTheme="majorHAnsi" w:hAnsiTheme="majorHAnsi"/>
          <w:sz w:val="24"/>
          <w:szCs w:val="24"/>
          <w:lang w:val="en-IN"/>
        </w:rPr>
      </w:pPr>
      <w:proofErr w:type="spellStart"/>
      <w:r>
        <w:rPr>
          <w:rFonts w:asciiTheme="majorHAnsi" w:hAnsiTheme="majorHAnsi"/>
          <w:sz w:val="24"/>
          <w:szCs w:val="24"/>
          <w:lang w:val="en-IN"/>
        </w:rPr>
        <w:t>Person</w:t>
      </w:r>
      <w:r w:rsidR="00CA5617">
        <w:rPr>
          <w:rFonts w:asciiTheme="majorHAnsi" w:hAnsiTheme="majorHAnsi"/>
          <w:sz w:val="24"/>
          <w:szCs w:val="24"/>
          <w:lang w:val="en-IN"/>
        </w:rPr>
        <w:t>_</w:t>
      </w:r>
      <w:r>
        <w:rPr>
          <w:rFonts w:asciiTheme="majorHAnsi" w:hAnsiTheme="majorHAnsi"/>
          <w:sz w:val="24"/>
          <w:szCs w:val="24"/>
          <w:lang w:val="en-IN"/>
        </w:rPr>
        <w:t>Designation</w:t>
      </w:r>
      <w:proofErr w:type="spellEnd"/>
    </w:p>
    <w:p w14:paraId="021D9256" w14:textId="43839B06" w:rsidR="00CA5617" w:rsidRDefault="00CA5617" w:rsidP="00880E13">
      <w:pPr>
        <w:tabs>
          <w:tab w:val="left" w:pos="2988"/>
        </w:tabs>
        <w:spacing w:after="0"/>
        <w:ind w:left="426" w:right="-1128"/>
        <w:rPr>
          <w:rFonts w:asciiTheme="majorHAnsi" w:hAnsiTheme="majorHAnsi"/>
          <w:sz w:val="24"/>
          <w:szCs w:val="24"/>
          <w:lang w:val="en-IN"/>
        </w:rPr>
      </w:pPr>
    </w:p>
    <w:p w14:paraId="4A363CA8" w14:textId="69FF0038" w:rsidR="00CA5617" w:rsidRDefault="00CA5617" w:rsidP="00CA5617">
      <w:pPr>
        <w:tabs>
          <w:tab w:val="left" w:pos="2988"/>
        </w:tabs>
        <w:spacing w:after="0"/>
        <w:ind w:left="426" w:right="-1128"/>
        <w:rPr>
          <w:rFonts w:ascii="Mistral" w:hAnsi="Mistral"/>
          <w:sz w:val="40"/>
          <w:szCs w:val="40"/>
          <w:lang w:val="en-IN"/>
        </w:rPr>
      </w:pPr>
      <w:r w:rsidRPr="00880E13">
        <w:rPr>
          <w:rFonts w:ascii="Mistral" w:hAnsi="Mistral"/>
          <w:sz w:val="40"/>
          <w:szCs w:val="40"/>
          <w:lang w:val="en-IN"/>
        </w:rPr>
        <w:t>Signature_</w:t>
      </w:r>
      <w:r w:rsidR="002D5DE1">
        <w:rPr>
          <w:rFonts w:ascii="Mistral" w:hAnsi="Mistral"/>
          <w:sz w:val="40"/>
          <w:szCs w:val="40"/>
          <w:lang w:val="en-IN"/>
        </w:rPr>
        <w:t>2</w:t>
      </w:r>
    </w:p>
    <w:p w14:paraId="1DC1C815" w14:textId="1769C967" w:rsidR="00CA5617" w:rsidRDefault="00CA5617" w:rsidP="00CA5617">
      <w:pPr>
        <w:tabs>
          <w:tab w:val="left" w:pos="2988"/>
        </w:tabs>
        <w:spacing w:after="0"/>
        <w:ind w:left="426" w:right="-1128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Person_Name</w:t>
      </w:r>
      <w:r w:rsidR="002D5DE1">
        <w:rPr>
          <w:rFonts w:asciiTheme="majorHAnsi" w:hAnsiTheme="majorHAnsi"/>
          <w:sz w:val="24"/>
          <w:szCs w:val="24"/>
          <w:lang w:val="en-IN"/>
        </w:rPr>
        <w:t>_2</w:t>
      </w:r>
    </w:p>
    <w:p w14:paraId="2ADF0E59" w14:textId="138B5201" w:rsidR="00CA5617" w:rsidRPr="00880E13" w:rsidRDefault="00CA5617" w:rsidP="00CA5617">
      <w:pPr>
        <w:tabs>
          <w:tab w:val="left" w:pos="2988"/>
        </w:tabs>
        <w:spacing w:after="0"/>
        <w:ind w:left="426" w:right="-1128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Person_Designation</w:t>
      </w:r>
      <w:r w:rsidR="002D5DE1">
        <w:rPr>
          <w:rFonts w:asciiTheme="majorHAnsi" w:hAnsiTheme="majorHAnsi"/>
          <w:sz w:val="24"/>
          <w:szCs w:val="24"/>
          <w:lang w:val="en-IN"/>
        </w:rPr>
        <w:t>_2</w:t>
      </w:r>
    </w:p>
    <w:sectPr w:rsidR="00CA5617" w:rsidRPr="00880E13" w:rsidSect="0070289B">
      <w:headerReference w:type="default" r:id="rId12"/>
      <w:footerReference w:type="default" r:id="rId13"/>
      <w:type w:val="continuous"/>
      <w:pgSz w:w="15840" w:h="12240" w:orient="landscape"/>
      <w:pgMar w:top="1560" w:right="2592" w:bottom="1276" w:left="2592" w:header="432" w:footer="432" w:gutter="0"/>
      <w:cols w:num="2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6D7201" w14:textId="77777777" w:rsidR="00015BAC" w:rsidRDefault="00015BAC">
      <w:pPr>
        <w:spacing w:after="0" w:line="240" w:lineRule="auto"/>
      </w:pPr>
      <w:r>
        <w:separator/>
      </w:r>
    </w:p>
  </w:endnote>
  <w:endnote w:type="continuationSeparator" w:id="0">
    <w:p w14:paraId="13F426E6" w14:textId="77777777" w:rsidR="00015BAC" w:rsidRDefault="00015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PMincho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E94BA" w14:textId="77777777" w:rsidR="00297B2B" w:rsidRDefault="00297B2B" w:rsidP="001A047B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3C5A0" w14:textId="77777777" w:rsidR="001A047B" w:rsidRDefault="001A047B" w:rsidP="001A047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9FD249" w14:textId="77777777" w:rsidR="00015BAC" w:rsidRDefault="00015BAC">
      <w:pPr>
        <w:spacing w:after="0" w:line="240" w:lineRule="auto"/>
      </w:pPr>
      <w:r>
        <w:separator/>
      </w:r>
    </w:p>
  </w:footnote>
  <w:footnote w:type="continuationSeparator" w:id="0">
    <w:p w14:paraId="79497EB4" w14:textId="77777777" w:rsidR="00015BAC" w:rsidRDefault="00015B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8E8B7B" w14:textId="77777777" w:rsidR="00297B2B" w:rsidRDefault="00297B2B" w:rsidP="00935147">
    <w:pPr>
      <w:pStyle w:val="Header"/>
      <w:jc w:val="both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67E19793" wp14:editId="5480CDD9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4" name="Rectangle 4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5AABE1" id="Rectangle 4" o:spid="_x0000_s1026" alt="Decorative certificate frame" style="position:absolute;margin-left:16.2pt;margin-top:12pt;width:764.4pt;height:589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70E60" w14:textId="161E5908" w:rsidR="009D1938" w:rsidRDefault="00CE2B27" w:rsidP="00935147">
    <w:pPr>
      <w:pStyle w:val="Header"/>
      <w:jc w:val="both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1" locked="1" layoutInCell="1" allowOverlap="1" wp14:anchorId="426737EB" wp14:editId="5ACA2B9B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11" name="Rectangle 11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33CD15" id="Rectangle 11" o:spid="_x0000_s1026" alt="Decorative certificate frame" style="position:absolute;margin-left:16.2pt;margin-top:12pt;width:764.4pt;height:589.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2E55BB"/>
    <w:rsid w:val="00015BAC"/>
    <w:rsid w:val="00024FC1"/>
    <w:rsid w:val="001070DB"/>
    <w:rsid w:val="0013314B"/>
    <w:rsid w:val="00140CB2"/>
    <w:rsid w:val="00186B85"/>
    <w:rsid w:val="001A047B"/>
    <w:rsid w:val="001B2ABF"/>
    <w:rsid w:val="001E52F3"/>
    <w:rsid w:val="00200C85"/>
    <w:rsid w:val="0024083D"/>
    <w:rsid w:val="00297B2B"/>
    <w:rsid w:val="002D5DE1"/>
    <w:rsid w:val="00302279"/>
    <w:rsid w:val="003A27C3"/>
    <w:rsid w:val="003A43EE"/>
    <w:rsid w:val="003D1F27"/>
    <w:rsid w:val="00490F94"/>
    <w:rsid w:val="005536E3"/>
    <w:rsid w:val="00556D58"/>
    <w:rsid w:val="005A17DB"/>
    <w:rsid w:val="00625864"/>
    <w:rsid w:val="00632B75"/>
    <w:rsid w:val="006A0643"/>
    <w:rsid w:val="006B55E3"/>
    <w:rsid w:val="0070289B"/>
    <w:rsid w:val="00722756"/>
    <w:rsid w:val="00723DDF"/>
    <w:rsid w:val="007317EB"/>
    <w:rsid w:val="0077560C"/>
    <w:rsid w:val="00880E13"/>
    <w:rsid w:val="00883C5F"/>
    <w:rsid w:val="00935147"/>
    <w:rsid w:val="00973B3C"/>
    <w:rsid w:val="009B5D8F"/>
    <w:rsid w:val="009D1938"/>
    <w:rsid w:val="00A258F2"/>
    <w:rsid w:val="00A46760"/>
    <w:rsid w:val="00A55CBA"/>
    <w:rsid w:val="00A573CC"/>
    <w:rsid w:val="00A91DD7"/>
    <w:rsid w:val="00AF2707"/>
    <w:rsid w:val="00B31CA8"/>
    <w:rsid w:val="00B3384F"/>
    <w:rsid w:val="00C95849"/>
    <w:rsid w:val="00CA333C"/>
    <w:rsid w:val="00CA4695"/>
    <w:rsid w:val="00CA5617"/>
    <w:rsid w:val="00CA737D"/>
    <w:rsid w:val="00CD04A5"/>
    <w:rsid w:val="00CE2B27"/>
    <w:rsid w:val="00DB746E"/>
    <w:rsid w:val="00E1359F"/>
    <w:rsid w:val="00EC1AFF"/>
    <w:rsid w:val="00F02528"/>
    <w:rsid w:val="00FE0373"/>
    <w:rsid w:val="45DA7EBD"/>
    <w:rsid w:val="742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D1C18"/>
  <w15:docId w15:val="{E190076E-87C4-41C1-8E92-62D0D5D3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uiPriority="5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4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59" w:lineRule="auto"/>
      <w:jc w:val="center"/>
    </w:pPr>
    <w:rPr>
      <w:color w:val="665A00" w:themeColor="accent2" w:themeShade="80"/>
      <w:sz w:val="28"/>
      <w:szCs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after="160"/>
      <w:outlineLvl w:val="0"/>
    </w:pPr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8422A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2C1C" w:themeColor="accent1" w:themeShade="80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A8422A" w:themeColor="accent1" w:themeShade="BF"/>
        <w:left w:val="single" w:sz="2" w:space="10" w:color="A8422A" w:themeColor="accent1" w:themeShade="BF"/>
        <w:bottom w:val="single" w:sz="2" w:space="10" w:color="A8422A" w:themeColor="accent1" w:themeShade="BF"/>
        <w:right w:val="single" w:sz="2" w:space="10" w:color="A8422A" w:themeColor="accent1" w:themeShade="BF"/>
      </w:pBdr>
      <w:ind w:left="1152" w:right="1152"/>
    </w:pPr>
    <w:rPr>
      <w:i/>
      <w:iCs/>
      <w:color w:val="A8422A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left="360"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283"/>
    </w:pPr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color w:val="646B86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252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ate">
    <w:name w:val="Date"/>
    <w:basedOn w:val="Normal"/>
    <w:next w:val="Normal"/>
    <w:link w:val="DateChar"/>
    <w:uiPriority w:val="4"/>
    <w:qFormat/>
    <w:pPr>
      <w:spacing w:before="480" w:after="1740"/>
      <w:contextualSpacing/>
    </w:pPr>
    <w:rPr>
      <w:color w:val="0D0D0D" w:themeColor="text1" w:themeTint="F2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uiPriority w:val="99"/>
    <w:semiHidden/>
    <w:unhideWhenUsed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uiPriority w:val="99"/>
    <w:semiHidden/>
    <w:unhideWhenUsed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uiPriority w:val="99"/>
    <w:semiHidden/>
    <w:unhideWhenUsed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uiPriority w:val="99"/>
    <w:semiHidden/>
    <w:unhideWhenUsed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uiPriority w:val="99"/>
    <w:semiHidden/>
    <w:unhideWhenUsed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uiPriority w:val="99"/>
    <w:semiHidden/>
    <w:unhideWhenUsed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uiPriority w:val="99"/>
    <w:semiHidden/>
    <w:unhideWhenUsed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uiPriority w:val="99"/>
    <w:semiHidden/>
    <w:unhideWhenUsed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59" w:lineRule="auto"/>
      <w:jc w:val="center"/>
    </w:pPr>
    <w:rPr>
      <w:rFonts w:ascii="Consolas" w:hAnsi="Consolas"/>
      <w:color w:val="665A00" w:themeColor="accent2" w:themeShade="80"/>
      <w:sz w:val="22"/>
      <w:lang w:val="en-US" w:eastAsia="ja-JP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5D40" w:themeColor="accent5" w:themeShade="8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paragraph" w:styleId="Signature">
    <w:name w:val="Signature"/>
    <w:basedOn w:val="Normal"/>
    <w:link w:val="SignatureChar"/>
    <w:uiPriority w:val="5"/>
    <w:qFormat/>
    <w:pPr>
      <w:spacing w:after="0" w:line="240" w:lineRule="auto"/>
    </w:pPr>
    <w:rPr>
      <w:color w:val="0D0D0D" w:themeColor="text1" w:themeTint="F2"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spacing w:after="160"/>
    </w:pPr>
    <w:rPr>
      <w:color w:val="595959" w:themeColor="text1" w:themeTint="A6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80" w:hanging="28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paragraph" w:styleId="Title">
    <w:name w:val="Title"/>
    <w:basedOn w:val="Normal"/>
    <w:link w:val="TitleChar"/>
    <w:uiPriority w:val="1"/>
    <w:qFormat/>
    <w:pPr>
      <w:spacing w:after="880" w:line="240" w:lineRule="auto"/>
      <w:contextualSpacing/>
    </w:pPr>
    <w:rPr>
      <w:rFonts w:asciiTheme="majorHAnsi" w:eastAsiaTheme="majorEastAsia" w:hAnsiTheme="majorHAnsi" w:cstheme="majorBidi"/>
      <w:caps/>
      <w:kern w:val="28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uiPriority w:val="39"/>
    <w:semiHidden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semiHidden/>
    <w:unhideWhenUsed/>
    <w:pPr>
      <w:spacing w:after="100"/>
      <w:ind w:left="560"/>
    </w:pPr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840"/>
    </w:pPr>
  </w:style>
  <w:style w:type="paragraph" w:styleId="TOC5">
    <w:name w:val="toc 5"/>
    <w:basedOn w:val="Normal"/>
    <w:next w:val="Normal"/>
    <w:uiPriority w:val="39"/>
    <w:semiHidden/>
    <w:unhideWhenUsed/>
    <w:pPr>
      <w:spacing w:after="100"/>
      <w:ind w:left="1120"/>
    </w:pPr>
  </w:style>
  <w:style w:type="paragraph" w:styleId="TOC6">
    <w:name w:val="toc 6"/>
    <w:basedOn w:val="Normal"/>
    <w:next w:val="Normal"/>
    <w:uiPriority w:val="39"/>
    <w:semiHidden/>
    <w:unhideWhenUsed/>
    <w:pPr>
      <w:spacing w:after="100"/>
      <w:ind w:left="1400"/>
    </w:pPr>
  </w:style>
  <w:style w:type="paragraph" w:styleId="TOC7">
    <w:name w:val="toc 7"/>
    <w:basedOn w:val="Normal"/>
    <w:next w:val="Normal"/>
    <w:uiPriority w:val="39"/>
    <w:semiHidden/>
    <w:unhideWhenUsed/>
    <w:pPr>
      <w:spacing w:after="100"/>
      <w:ind w:left="168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960"/>
    </w:pPr>
  </w:style>
  <w:style w:type="paragraph" w:styleId="TOC9">
    <w:name w:val="toc 9"/>
    <w:basedOn w:val="Normal"/>
    <w:next w:val="Normal"/>
    <w:uiPriority w:val="39"/>
    <w:semiHidden/>
    <w:unhideWhenUsed/>
    <w:pPr>
      <w:spacing w:after="100"/>
      <w:ind w:left="2240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94F0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415B5C" w:themeColor="accent3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A8422A" w:themeColor="accent1" w:themeShade="BF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88600" w:themeColor="accent2" w:themeShade="BF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618889" w:themeColor="accent3" w:themeShade="BF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685C54" w:themeColor="accent4" w:themeShade="BF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48C60" w:themeColor="accent5" w:themeShade="BF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A86C2A" w:themeColor="accent6" w:themeShade="BF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1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  <w:shd w:val="clear" w:color="auto" w:fill="F3D8D2" w:themeFill="accent1" w:themeFillTint="3F"/>
      </w:tcPr>
    </w:tblStylePr>
    <w:tblStylePr w:type="band2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1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  <w:shd w:val="clear" w:color="auto" w:fill="FFF6B3" w:themeFill="accent2" w:themeFillTint="3F"/>
      </w:tcPr>
    </w:tblStylePr>
    <w:tblStylePr w:type="band2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1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  <w:shd w:val="clear" w:color="auto" w:fill="E2EAEB" w:themeFill="accent3" w:themeFillTint="3F"/>
      </w:tcPr>
    </w:tblStylePr>
    <w:tblStylePr w:type="band2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1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  <w:shd w:val="clear" w:color="auto" w:fill="E2DEDB" w:themeFill="accent4" w:themeFillTint="3F"/>
      </w:tcPr>
    </w:tblStylePr>
    <w:tblStylePr w:type="band2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1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  <w:shd w:val="clear" w:color="auto" w:fill="E3EBE2" w:themeFill="accent5" w:themeFillTint="3F"/>
      </w:tcPr>
    </w:tblStylePr>
    <w:tblStylePr w:type="band2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1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  <w:shd w:val="clear" w:color="auto" w:fill="F3E3D2" w:themeFill="accent6" w:themeFillTint="3F"/>
      </w:tcPr>
    </w:tblStylePr>
    <w:tblStylePr w:type="band2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8D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6B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EA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E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BE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3D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6349" w:themeColor="accen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shd w:val="clear" w:color="auto" w:fill="F3D8D2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B400" w:themeColor="accent2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shd w:val="clear" w:color="auto" w:fill="FFF6B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ADAE" w:themeColor="accent3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shd w:val="clear" w:color="auto" w:fill="E2EA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7B70" w:themeColor="accent4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shd w:val="clear" w:color="auto" w:fill="E2DED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FB08C" w:themeColor="accent5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shd w:val="clear" w:color="auto" w:fill="E3EBE2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9049" w:themeColor="accent6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shd w:val="clear" w:color="auto" w:fill="F3E3D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634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634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634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8D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B4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B4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6B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ADA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ADA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EA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7B7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7B7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E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B08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B08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BE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90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90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3D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  <w:insideV w:val="single" w:sz="8" w:space="0" w:color="DC8976" w:themeColor="accent1" w:themeTint="BF"/>
      </w:tblBorders>
    </w:tblPr>
    <w:tcPr>
      <w:shd w:val="clear" w:color="auto" w:fill="F3D8D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897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  <w:insideV w:val="single" w:sz="8" w:space="0" w:color="FFE419" w:themeColor="accent2" w:themeTint="BF"/>
      </w:tblBorders>
    </w:tblPr>
    <w:tcPr>
      <w:shd w:val="clear" w:color="auto" w:fill="FFF6B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41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  <w:insideV w:val="single" w:sz="8" w:space="0" w:color="A8C1C2" w:themeColor="accent3" w:themeTint="BF"/>
      </w:tblBorders>
    </w:tblPr>
    <w:tcPr>
      <w:shd w:val="clear" w:color="auto" w:fill="E2EA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8C1C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  <w:insideV w:val="single" w:sz="8" w:space="0" w:color="A99B93" w:themeColor="accent4" w:themeTint="BF"/>
      </w:tblBorders>
    </w:tblPr>
    <w:tcPr>
      <w:shd w:val="clear" w:color="auto" w:fill="E2DE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B9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  <w:insideV w:val="single" w:sz="8" w:space="0" w:color="ABC3A8" w:themeColor="accent5" w:themeTint="BF"/>
      </w:tblBorders>
    </w:tblPr>
    <w:tcPr>
      <w:shd w:val="clear" w:color="auto" w:fill="E3EBE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C3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  <w:insideV w:val="single" w:sz="8" w:space="0" w:color="DCAB76" w:themeColor="accent6" w:themeTint="BF"/>
      </w:tblBorders>
    </w:tblPr>
    <w:tcPr>
      <w:shd w:val="clear" w:color="auto" w:fill="F3E3D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AB7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cPr>
      <w:shd w:val="clear" w:color="auto" w:fill="F3D8D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F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FDA" w:themeFill="accent1" w:themeFillTint="33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B0A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cPr>
      <w:shd w:val="clear" w:color="auto" w:fill="FFF6B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E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C1" w:themeFill="accent2" w:themeFillTint="33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ED6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cPr>
      <w:shd w:val="clear" w:color="auto" w:fill="E2EAE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EEE" w:themeFill="accent3" w:themeFillTint="33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D6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cPr>
      <w:shd w:val="clear" w:color="auto" w:fill="E2DE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2" w:themeFill="accent4" w:themeFillTint="33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BDB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cPr>
      <w:shd w:val="clear" w:color="auto" w:fill="E3EBE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FE7" w:themeFill="accent5" w:themeFillTint="33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7D7C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cPr>
      <w:shd w:val="clear" w:color="auto" w:fill="F3E3D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8DA" w:themeFill="accent6" w:themeFillTint="33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C7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8D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B0A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B0A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6B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D6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ED6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EA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D6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D6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E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BDB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BDB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BE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D7C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7D7C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3D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C7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C7A4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2C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42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59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86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5A5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1888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D3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C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5D4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8C6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47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6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F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35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35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3522" w:themeFill="accent1" w:themeFillShade="99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8B0A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E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6B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A6B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B00" w:themeFill="accent2" w:themeFillShade="99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ED6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7B70" w:themeColor="accent4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6D6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E6D6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6D6E" w:themeFill="accent3" w:themeFillShade="99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ADAE" w:themeColor="accent3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494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3494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4943" w:themeFill="accent4" w:themeFillShade="99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C5BDB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D19049" w:themeColor="accent6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0704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0704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704D" w:themeFill="accent5" w:themeFillShade="99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C7D7C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8FB08C" w:themeColor="accent5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562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562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5622" w:themeFill="accent6" w:themeFillShade="99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8C7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AEF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FBE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F6259" w:themeFill="accent4" w:themeFillShade="CC"/>
      </w:tcPr>
    </w:tblStylePr>
    <w:tblStylePr w:type="lastRow">
      <w:rPr>
        <w:b/>
        <w:bCs/>
        <w:color w:val="6F6259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2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9193" w:themeFill="accent3" w:themeFillShade="CC"/>
      </w:tcPr>
    </w:tblStylePr>
    <w:tblStylePr w:type="lastRow">
      <w:rPr>
        <w:b/>
        <w:bCs/>
        <w:color w:val="67919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3732D" w:themeFill="accent6" w:themeFillShade="CC"/>
      </w:tcPr>
    </w:tblStylePr>
    <w:tblStylePr w:type="lastRow">
      <w:rPr>
        <w:b/>
        <w:bCs/>
        <w:color w:val="B3732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AF3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9567" w:themeFill="accent5" w:themeFillShade="CC"/>
      </w:tcPr>
    </w:tblStylePr>
    <w:tblStylePr w:type="lastRow">
      <w:rPr>
        <w:b/>
        <w:bCs/>
        <w:color w:val="6A956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</w:rPr>
      <w:tblPr/>
      <w:tcPr>
        <w:shd w:val="clear" w:color="auto" w:fill="ECC0B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0B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</w:rPr>
      <w:tblPr/>
      <w:tcPr>
        <w:shd w:val="clear" w:color="auto" w:fill="FFF08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08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</w:rPr>
      <w:tblPr/>
      <w:tcPr>
        <w:shd w:val="clear" w:color="auto" w:fill="D0DE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DE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</w:rPr>
      <w:tblPr/>
      <w:tcPr>
        <w:shd w:val="clear" w:color="auto" w:fill="D1CAC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AC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</w:rPr>
      <w:tblPr/>
      <w:tcPr>
        <w:shd w:val="clear" w:color="auto" w:fill="D2DFD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DFD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</w:rPr>
      <w:tblPr/>
      <w:tcPr>
        <w:shd w:val="clear" w:color="auto" w:fill="ECD2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D2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A8422A" w:themeColor="accent1" w:themeShade="BF"/>
      <w:spacing w:val="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caps/>
      <w:color w:val="665A00" w:themeColor="accent2" w:themeShade="80"/>
      <w:kern w:val="28"/>
      <w:sz w:val="52"/>
      <w:szCs w:val="56"/>
    </w:rPr>
  </w:style>
  <w:style w:type="paragraph" w:customStyle="1" w:styleId="Certificationtext">
    <w:name w:val="Certification text"/>
    <w:basedOn w:val="Normal"/>
    <w:uiPriority w:val="2"/>
    <w:qFormat/>
    <w:pPr>
      <w:spacing w:after="240" w:line="240" w:lineRule="auto"/>
    </w:pPr>
    <w:rPr>
      <w:rFonts w:eastAsia="Times New Roman" w:cs="Times New Roman"/>
      <w:caps/>
      <w:color w:val="0D0D0D" w:themeColor="text1" w:themeTint="F2"/>
      <w:lang w:eastAsia="en-US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character" w:customStyle="1" w:styleId="DateChar">
    <w:name w:val="Date Char"/>
    <w:basedOn w:val="DefaultParagraphFont"/>
    <w:link w:val="Date"/>
    <w:uiPriority w:val="4"/>
    <w:rPr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5"/>
    <w:rPr>
      <w:color w:val="0D0D0D" w:themeColor="text1" w:themeTint="F2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685C54" w:themeColor="accent4" w:themeShade="BF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22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22"/>
      <w:szCs w:val="16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2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22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2"/>
      <w:szCs w:val="20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ECC0B6" w:themeColor="accent1" w:themeTint="66"/>
        <w:left w:val="single" w:sz="4" w:space="0" w:color="ECC0B6" w:themeColor="accent1" w:themeTint="66"/>
        <w:bottom w:val="single" w:sz="4" w:space="0" w:color="ECC0B6" w:themeColor="accent1" w:themeTint="66"/>
        <w:right w:val="single" w:sz="4" w:space="0" w:color="ECC0B6" w:themeColor="accent1" w:themeTint="66"/>
        <w:insideH w:val="single" w:sz="4" w:space="0" w:color="ECC0B6" w:themeColor="accent1" w:themeTint="66"/>
        <w:insideV w:val="single" w:sz="4" w:space="0" w:color="ECC0B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FFF084" w:themeColor="accent2" w:themeTint="66"/>
        <w:left w:val="single" w:sz="4" w:space="0" w:color="FFF084" w:themeColor="accent2" w:themeTint="66"/>
        <w:bottom w:val="single" w:sz="4" w:space="0" w:color="FFF084" w:themeColor="accent2" w:themeTint="66"/>
        <w:right w:val="single" w:sz="4" w:space="0" w:color="FFF084" w:themeColor="accent2" w:themeTint="66"/>
        <w:insideH w:val="single" w:sz="4" w:space="0" w:color="FFF084" w:themeColor="accent2" w:themeTint="66"/>
        <w:insideV w:val="single" w:sz="4" w:space="0" w:color="FFF08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D0DEDE" w:themeColor="accent3" w:themeTint="66"/>
        <w:left w:val="single" w:sz="4" w:space="0" w:color="D0DEDE" w:themeColor="accent3" w:themeTint="66"/>
        <w:bottom w:val="single" w:sz="4" w:space="0" w:color="D0DEDE" w:themeColor="accent3" w:themeTint="66"/>
        <w:right w:val="single" w:sz="4" w:space="0" w:color="D0DEDE" w:themeColor="accent3" w:themeTint="66"/>
        <w:insideH w:val="single" w:sz="4" w:space="0" w:color="D0DEDE" w:themeColor="accent3" w:themeTint="66"/>
        <w:insideV w:val="single" w:sz="4" w:space="0" w:color="D0DE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D1CAC5" w:themeColor="accent4" w:themeTint="66"/>
        <w:left w:val="single" w:sz="4" w:space="0" w:color="D1CAC5" w:themeColor="accent4" w:themeTint="66"/>
        <w:bottom w:val="single" w:sz="4" w:space="0" w:color="D1CAC5" w:themeColor="accent4" w:themeTint="66"/>
        <w:right w:val="single" w:sz="4" w:space="0" w:color="D1CAC5" w:themeColor="accent4" w:themeTint="66"/>
        <w:insideH w:val="single" w:sz="4" w:space="0" w:color="D1CAC5" w:themeColor="accent4" w:themeTint="66"/>
        <w:insideV w:val="single" w:sz="4" w:space="0" w:color="D1CAC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D2DFD0" w:themeColor="accent5" w:themeTint="66"/>
        <w:left w:val="single" w:sz="4" w:space="0" w:color="D2DFD0" w:themeColor="accent5" w:themeTint="66"/>
        <w:bottom w:val="single" w:sz="4" w:space="0" w:color="D2DFD0" w:themeColor="accent5" w:themeTint="66"/>
        <w:right w:val="single" w:sz="4" w:space="0" w:color="D2DFD0" w:themeColor="accent5" w:themeTint="66"/>
        <w:insideH w:val="single" w:sz="4" w:space="0" w:color="D2DFD0" w:themeColor="accent5" w:themeTint="66"/>
        <w:insideV w:val="single" w:sz="4" w:space="0" w:color="D2DF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sz="4" w:space="0" w:color="ECD2B6" w:themeColor="accent6" w:themeTint="66"/>
        <w:left w:val="single" w:sz="4" w:space="0" w:color="ECD2B6" w:themeColor="accent6" w:themeTint="66"/>
        <w:bottom w:val="single" w:sz="4" w:space="0" w:color="ECD2B6" w:themeColor="accent6" w:themeTint="66"/>
        <w:right w:val="single" w:sz="4" w:space="0" w:color="ECD2B6" w:themeColor="accent6" w:themeTint="66"/>
        <w:insideH w:val="single" w:sz="4" w:space="0" w:color="ECD2B6" w:themeColor="accent6" w:themeTint="66"/>
        <w:insideV w:val="single" w:sz="4" w:space="0" w:color="ECD2B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E3A191" w:themeColor="accent1" w:themeTint="99"/>
        <w:bottom w:val="single" w:sz="2" w:space="0" w:color="E3A191" w:themeColor="accent1" w:themeTint="99"/>
        <w:insideH w:val="single" w:sz="2" w:space="0" w:color="E3A191" w:themeColor="accent1" w:themeTint="99"/>
        <w:insideV w:val="single" w:sz="2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A19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FFE947" w:themeColor="accent2" w:themeTint="99"/>
        <w:bottom w:val="single" w:sz="2" w:space="0" w:color="FFE947" w:themeColor="accent2" w:themeTint="99"/>
        <w:insideH w:val="single" w:sz="2" w:space="0" w:color="FFE947" w:themeColor="accent2" w:themeTint="99"/>
        <w:insideV w:val="single" w:sz="2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94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B9CDCE" w:themeColor="accent3" w:themeTint="99"/>
        <w:bottom w:val="single" w:sz="2" w:space="0" w:color="B9CDCE" w:themeColor="accent3" w:themeTint="99"/>
        <w:insideH w:val="single" w:sz="2" w:space="0" w:color="B9CDCE" w:themeColor="accent3" w:themeTint="99"/>
        <w:insideV w:val="single" w:sz="2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9CDC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BAAFA8" w:themeColor="accent4" w:themeTint="99"/>
        <w:bottom w:val="single" w:sz="2" w:space="0" w:color="BAAFA8" w:themeColor="accent4" w:themeTint="99"/>
        <w:insideH w:val="single" w:sz="2" w:space="0" w:color="BAAFA8" w:themeColor="accent4" w:themeTint="99"/>
        <w:insideV w:val="single" w:sz="2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AFA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BBCFB9" w:themeColor="accent5" w:themeTint="99"/>
        <w:bottom w:val="single" w:sz="2" w:space="0" w:color="BBCFB9" w:themeColor="accent5" w:themeTint="99"/>
        <w:insideH w:val="single" w:sz="2" w:space="0" w:color="BBCFB9" w:themeColor="accent5" w:themeTint="99"/>
        <w:insideV w:val="single" w:sz="2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CFB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E3BC91" w:themeColor="accent6" w:themeTint="99"/>
        <w:bottom w:val="single" w:sz="2" w:space="0" w:color="E3BC91" w:themeColor="accent6" w:themeTint="99"/>
        <w:insideH w:val="single" w:sz="2" w:space="0" w:color="E3BC91" w:themeColor="accent6" w:themeTint="99"/>
        <w:insideV w:val="single" w:sz="2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BC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CC0B6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F084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D0DEDE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D1CAC5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D2DFD0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CD2B6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3"/>
    <w:semiHidden/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3"/>
    <w:semiHidden/>
    <w:rPr>
      <w:rFonts w:asciiTheme="majorHAnsi" w:eastAsiaTheme="majorEastAsia" w:hAnsiTheme="majorHAnsi" w:cstheme="majorBidi"/>
      <w:color w:val="A842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Pr>
      <w:rFonts w:asciiTheme="majorHAnsi" w:eastAsiaTheme="majorEastAsia" w:hAnsiTheme="majorHAnsi" w:cstheme="majorBidi"/>
      <w:color w:val="702C1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3"/>
    <w:semiHidden/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3"/>
    <w:semiHidden/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 w:val="22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A842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A8422A" w:themeColor="accent1" w:themeShade="BF"/>
        <w:bottom w:val="single" w:sz="4" w:space="10" w:color="A8422A" w:themeColor="accent1" w:themeShade="BF"/>
      </w:pBdr>
      <w:spacing w:before="360" w:after="360"/>
      <w:ind w:left="864" w:right="864"/>
    </w:pPr>
    <w:rPr>
      <w:i/>
      <w:iCs/>
      <w:color w:val="A842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A8422A" w:themeColor="accent1" w:themeShade="BF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E3A191" w:themeColor="accent1" w:themeTint="99"/>
        <w:bottom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FFE947" w:themeColor="accent2" w:themeTint="99"/>
        <w:bottom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B9CDCE" w:themeColor="accent3" w:themeTint="99"/>
        <w:bottom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BAAFA8" w:themeColor="accent4" w:themeTint="99"/>
        <w:bottom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BBCFB9" w:themeColor="accent5" w:themeTint="99"/>
        <w:bottom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E3BC91" w:themeColor="accent6" w:themeTint="99"/>
        <w:bottom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D16349" w:themeColor="accent1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6349" w:themeColor="accent1"/>
          <w:right w:val="single" w:sz="4" w:space="0" w:color="D16349" w:themeColor="accent1"/>
        </w:tcBorders>
      </w:tcPr>
    </w:tblStylePr>
    <w:tblStylePr w:type="band1Horz">
      <w:tblPr/>
      <w:tcPr>
        <w:tcBorders>
          <w:top w:val="single" w:sz="4" w:space="0" w:color="D16349" w:themeColor="accent1"/>
          <w:bottom w:val="single" w:sz="4" w:space="0" w:color="D1634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6349" w:themeColor="accent1"/>
          <w:left w:val="nil"/>
        </w:tcBorders>
      </w:tcPr>
    </w:tblStylePr>
    <w:tblStylePr w:type="swCell">
      <w:tblPr/>
      <w:tcPr>
        <w:tcBorders>
          <w:top w:val="double" w:sz="4" w:space="0" w:color="D16349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B400" w:themeColor="accent2"/>
          <w:right w:val="single" w:sz="4" w:space="0" w:color="CCB400" w:themeColor="accent2"/>
        </w:tcBorders>
      </w:tcPr>
    </w:tblStylePr>
    <w:tblStylePr w:type="band1Horz">
      <w:tblPr/>
      <w:tcPr>
        <w:tcBorders>
          <w:top w:val="single" w:sz="4" w:space="0" w:color="CCB400" w:themeColor="accent2"/>
          <w:bottom w:val="single" w:sz="4" w:space="0" w:color="CCB4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B400" w:themeColor="accent2"/>
          <w:left w:val="nil"/>
        </w:tcBorders>
      </w:tcPr>
    </w:tblStylePr>
    <w:tblStylePr w:type="swCell">
      <w:tblPr/>
      <w:tcPr>
        <w:tcBorders>
          <w:top w:val="double" w:sz="4" w:space="0" w:color="CCB400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8CADAE" w:themeColor="accent3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ADAE" w:themeColor="accent3"/>
          <w:right w:val="single" w:sz="4" w:space="0" w:color="8CADAE" w:themeColor="accent3"/>
        </w:tcBorders>
      </w:tcPr>
    </w:tblStylePr>
    <w:tblStylePr w:type="band1Horz">
      <w:tblPr/>
      <w:tcPr>
        <w:tcBorders>
          <w:top w:val="single" w:sz="4" w:space="0" w:color="8CADAE" w:themeColor="accent3"/>
          <w:bottom w:val="single" w:sz="4" w:space="0" w:color="8CADA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ADAE" w:themeColor="accent3"/>
          <w:left w:val="nil"/>
        </w:tcBorders>
      </w:tcPr>
    </w:tblStylePr>
    <w:tblStylePr w:type="swCell">
      <w:tblPr/>
      <w:tcPr>
        <w:tcBorders>
          <w:top w:val="double" w:sz="4" w:space="0" w:color="8CADAE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8C7B70" w:themeColor="accent4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7B70" w:themeColor="accent4"/>
          <w:right w:val="single" w:sz="4" w:space="0" w:color="8C7B70" w:themeColor="accent4"/>
        </w:tcBorders>
      </w:tcPr>
    </w:tblStylePr>
    <w:tblStylePr w:type="band1Horz">
      <w:tblPr/>
      <w:tcPr>
        <w:tcBorders>
          <w:top w:val="single" w:sz="4" w:space="0" w:color="8C7B70" w:themeColor="accent4"/>
          <w:bottom w:val="single" w:sz="4" w:space="0" w:color="8C7B7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7B70" w:themeColor="accent4"/>
          <w:left w:val="nil"/>
        </w:tcBorders>
      </w:tcPr>
    </w:tblStylePr>
    <w:tblStylePr w:type="swCell">
      <w:tblPr/>
      <w:tcPr>
        <w:tcBorders>
          <w:top w:val="double" w:sz="4" w:space="0" w:color="8C7B7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8FB08C" w:themeColor="accent5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FB08C" w:themeColor="accent5"/>
          <w:right w:val="single" w:sz="4" w:space="0" w:color="8FB08C" w:themeColor="accent5"/>
        </w:tcBorders>
      </w:tcPr>
    </w:tblStylePr>
    <w:tblStylePr w:type="band1Horz">
      <w:tblPr/>
      <w:tcPr>
        <w:tcBorders>
          <w:top w:val="single" w:sz="4" w:space="0" w:color="8FB08C" w:themeColor="accent5"/>
          <w:bottom w:val="single" w:sz="4" w:space="0" w:color="8FB08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FB08C" w:themeColor="accent5"/>
          <w:left w:val="nil"/>
        </w:tcBorders>
      </w:tcPr>
    </w:tblStylePr>
    <w:tblStylePr w:type="swCell">
      <w:tblPr/>
      <w:tcPr>
        <w:tcBorders>
          <w:top w:val="double" w:sz="4" w:space="0" w:color="8FB08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D19049" w:themeColor="accent6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9049" w:themeColor="accent6"/>
          <w:right w:val="single" w:sz="4" w:space="0" w:color="D19049" w:themeColor="accent6"/>
        </w:tcBorders>
      </w:tcPr>
    </w:tblStylePr>
    <w:tblStylePr w:type="band1Horz">
      <w:tblPr/>
      <w:tcPr>
        <w:tcBorders>
          <w:top w:val="single" w:sz="4" w:space="0" w:color="D19049" w:themeColor="accent6"/>
          <w:bottom w:val="single" w:sz="4" w:space="0" w:color="D190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9049" w:themeColor="accent6"/>
          <w:left w:val="nil"/>
        </w:tcBorders>
      </w:tcPr>
    </w:tblStylePr>
    <w:tblStylePr w:type="swCell">
      <w:tblPr/>
      <w:tcPr>
        <w:tcBorders>
          <w:top w:val="double" w:sz="4" w:space="0" w:color="D19049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tblBorders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CCB400" w:themeColor="accent2"/>
        <w:left w:val="single" w:sz="24" w:space="0" w:color="CCB400" w:themeColor="accent2"/>
        <w:bottom w:val="single" w:sz="24" w:space="0" w:color="CCB400" w:themeColor="accent2"/>
        <w:right w:val="single" w:sz="24" w:space="0" w:color="CCB400" w:themeColor="accent2"/>
      </w:tblBorders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8CADAE" w:themeColor="accent3"/>
        <w:left w:val="single" w:sz="24" w:space="0" w:color="8CADAE" w:themeColor="accent3"/>
        <w:bottom w:val="single" w:sz="24" w:space="0" w:color="8CADAE" w:themeColor="accent3"/>
        <w:right w:val="single" w:sz="24" w:space="0" w:color="8CADAE" w:themeColor="accent3"/>
      </w:tblBorders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8C7B70" w:themeColor="accent4"/>
        <w:left w:val="single" w:sz="24" w:space="0" w:color="8C7B70" w:themeColor="accent4"/>
        <w:bottom w:val="single" w:sz="24" w:space="0" w:color="8C7B70" w:themeColor="accent4"/>
        <w:right w:val="single" w:sz="24" w:space="0" w:color="8C7B70" w:themeColor="accent4"/>
      </w:tblBorders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8FB08C" w:themeColor="accent5"/>
        <w:left w:val="single" w:sz="24" w:space="0" w:color="8FB08C" w:themeColor="accent5"/>
        <w:bottom w:val="single" w:sz="24" w:space="0" w:color="8FB08C" w:themeColor="accent5"/>
        <w:right w:val="single" w:sz="24" w:space="0" w:color="8FB08C" w:themeColor="accent5"/>
      </w:tblBorders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D19049" w:themeColor="accent6"/>
        <w:left w:val="single" w:sz="24" w:space="0" w:color="D19049" w:themeColor="accent6"/>
        <w:bottom w:val="single" w:sz="24" w:space="0" w:color="D19049" w:themeColor="accent6"/>
        <w:right w:val="single" w:sz="24" w:space="0" w:color="D19049" w:themeColor="accent6"/>
      </w:tblBorders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D16349" w:themeColor="accent1"/>
        <w:bottom w:val="single" w:sz="4" w:space="0" w:color="D1634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634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CCB400" w:themeColor="accent2"/>
        <w:bottom w:val="single" w:sz="4" w:space="0" w:color="CCB4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CB4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8CADAE" w:themeColor="accent3"/>
        <w:bottom w:val="single" w:sz="4" w:space="0" w:color="8CADA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CADA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8C7B70" w:themeColor="accent4"/>
        <w:bottom w:val="single" w:sz="4" w:space="0" w:color="8C7B7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C7B7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8FB08C" w:themeColor="accent5"/>
        <w:bottom w:val="single" w:sz="4" w:space="0" w:color="8FB08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FB08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D19049" w:themeColor="accent6"/>
        <w:bottom w:val="single" w:sz="4" w:space="0" w:color="D190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190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A8422A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634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634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634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634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88600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B4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B4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B4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B4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618889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ADA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ADA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ADA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ADA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685C54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7B7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7B7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7B7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7B7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48C60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FB08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FB08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FB08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FB08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A86C2A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90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90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90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90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color w:val="435D40" w:themeColor="accent5" w:themeShade="80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pPr>
      <w:jc w:val="center"/>
    </w:pPr>
    <w:rPr>
      <w:color w:val="665A00" w:themeColor="accent2" w:themeShade="80"/>
      <w:sz w:val="28"/>
      <w:szCs w:val="28"/>
      <w:lang w:val="en-US"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martHyperlink1">
    <w:name w:val="Smart Hyperlink1"/>
    <w:basedOn w:val="DefaultParagraphFont"/>
    <w:uiPriority w:val="99"/>
    <w:semiHidden/>
    <w:unhideWhenUsed/>
    <w:rPr>
      <w:u w:val="dotted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color w:val="595959" w:themeColor="text1" w:themeTint="A6"/>
      <w:spacing w:val="15"/>
      <w:sz w:val="22"/>
      <w:szCs w:val="22"/>
    </w:rPr>
  </w:style>
  <w:style w:type="character" w:customStyle="1" w:styleId="SubtleEmphasis1">
    <w:name w:val="Subtle Emphasis1"/>
    <w:basedOn w:val="DefaultParagraphFont"/>
    <w:uiPriority w:val="19"/>
    <w:unhideWhenUsed/>
    <w:qFormat/>
    <w:rPr>
      <w:iCs/>
      <w:color w:val="595959" w:themeColor="text1" w:themeTint="A6"/>
      <w:u w:val="single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240" w:after="0"/>
      <w:outlineLvl w:val="9"/>
    </w:pPr>
    <w:rPr>
      <w:color w:val="A8422A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rha\Downloads\tf16392556_win32.dotx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ertificate of Appreciation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tf16392556_win32</Template>
  <TotalTime>34</TotalTime>
  <Pages>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</dc:creator>
  <cp:lastModifiedBy>Farhan Khan</cp:lastModifiedBy>
  <cp:revision>15</cp:revision>
  <cp:lastPrinted>2020-12-13T19:30:00Z</cp:lastPrinted>
  <dcterms:created xsi:type="dcterms:W3CDTF">2020-12-13T19:06:00Z</dcterms:created>
  <dcterms:modified xsi:type="dcterms:W3CDTF">2020-12-13T20:02:00Z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1033-11.2.0.9747</vt:lpwstr>
  </property>
</Properties>
</file>